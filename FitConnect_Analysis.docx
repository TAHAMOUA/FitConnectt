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92D8C9">
      <w:pPr>
        <w:pStyle w:val="2"/>
        <w:bidi w:val="0"/>
        <w:jc w:val="center"/>
      </w:pPr>
      <w:bookmarkStart w:id="0" w:name="_GoBack"/>
      <w:bookmarkEnd w:id="0"/>
      <w:r>
        <w:t>FitConnect Gym Management System</w:t>
      </w:r>
    </w:p>
    <w:p w14:paraId="09F34559">
      <w:pPr>
        <w:rPr>
          <w:rFonts w:hint="default"/>
          <w:lang w:val="en-US"/>
        </w:rPr>
      </w:pPr>
      <w:r>
        <w:br w:type="textWrapping"/>
      </w:r>
      <w:r>
        <w:t>1. ACTORS 👥</w:t>
      </w:r>
      <w:r>
        <w:br w:type="textWrapping"/>
      </w:r>
      <w:r>
        <w:br w:type="textWrapping"/>
      </w:r>
      <w:r>
        <w:t>🔹 Member (Adhérent)</w:t>
      </w:r>
      <w:r>
        <w:br w:type="textWrapping"/>
      </w:r>
      <w:r>
        <w:t>- Registers in a gym branch.</w:t>
      </w:r>
      <w:r>
        <w:br w:type="textWrapping"/>
      </w:r>
      <w:r>
        <w:t>- Holds a subscription.</w:t>
      </w:r>
      <w:r>
        <w:br w:type="textWrapping"/>
      </w:r>
      <w:r>
        <w:t>- Performs gym sessions.</w:t>
      </w:r>
      <w:r>
        <w:br w:type="textWrapping"/>
      </w:r>
      <w:r>
        <w:t>- Consults personal activity history.</w:t>
      </w:r>
      <w:r>
        <w:br w:type="textWrapping"/>
      </w:r>
      <w:r>
        <w:br w:type="textWrapping"/>
      </w:r>
      <w:r>
        <w:t>🔹 Reception Employee</w:t>
      </w:r>
      <w:r>
        <w:br w:type="textWrapping"/>
      </w:r>
      <w:r>
        <w:t>- Registers new members.</w:t>
      </w:r>
      <w:r>
        <w:br w:type="textWrapping"/>
      </w:r>
      <w:r>
        <w:t>- Creates subscriptions.</w:t>
      </w:r>
      <w:r>
        <w:br w:type="textWrapping"/>
      </w:r>
      <w:r>
        <w:t>- Records gym sessions.</w:t>
      </w:r>
      <w:r>
        <w:br w:type="textWrapping"/>
      </w:r>
      <w:r>
        <w:t>- Updates member information.</w:t>
      </w:r>
      <w:r>
        <w:br w:type="textWrapping"/>
      </w:r>
      <w:r>
        <w:br w:type="textWrapping"/>
      </w:r>
      <w:r>
        <w:t>🔹 Coach</w:t>
      </w:r>
      <w:r>
        <w:br w:type="textWrapping"/>
      </w:r>
      <w:r>
        <w:t>- Consults members' activities.</w:t>
      </w:r>
      <w:r>
        <w:br w:type="textWrapping"/>
      </w:r>
      <w:r>
        <w:t>- Tracks workout sessions.</w:t>
      </w:r>
      <w:r>
        <w:br w:type="textWrapping"/>
      </w:r>
      <w:r>
        <w:t>- Monitors member participation.</w:t>
      </w:r>
      <w:r>
        <w:br w:type="textWrapping"/>
      </w:r>
      <w:r>
        <w:br w:type="textWrapping"/>
      </w:r>
      <w:r>
        <w:t>🔹 Administrator</w:t>
      </w:r>
      <w:r>
        <w:br w:type="textWrapping"/>
      </w:r>
      <w:r>
        <w:t>- Manages gym branches.</w:t>
      </w:r>
      <w:r>
        <w:br w:type="textWrapping"/>
      </w:r>
      <w:r>
        <w:t>- Supervises system operations.</w:t>
      </w:r>
      <w:r>
        <w:br w:type="textWrapping"/>
      </w:r>
      <w:r>
        <w:t>- Maintains database integrity.</w:t>
      </w:r>
      <w:r>
        <w:br w:type="textWrapping"/>
      </w:r>
      <w:r>
        <w:t>- Controls access to the application.</w:t>
      </w:r>
      <w:r>
        <w:br w:type="textWrapping"/>
      </w:r>
      <w:r>
        <w:br w:type="textWrapping"/>
      </w:r>
      <w:r>
        <w:t>2. BUSINESS RULES 📋</w:t>
      </w:r>
      <w:r>
        <w:br w:type="textWrapping"/>
      </w:r>
      <w:r>
        <w:br w:type="textWrapping"/>
      </w:r>
      <w:r>
        <w:t>- Each member is identified by a unique ID.</w:t>
      </w:r>
      <w:r>
        <w:br w:type="textWrapping"/>
      </w:r>
      <w:r>
        <w:t>- Each member belongs to one gym branch.</w:t>
      </w:r>
      <w:r>
        <w:br w:type="textWrapping"/>
      </w:r>
      <w:r>
        <w:t>- A member can only have one active subscription at a time.</w:t>
      </w:r>
      <w:r>
        <w:br w:type="textWrapping"/>
      </w:r>
      <w:r>
        <w:t>- Each subscription has a start date and an end date.</w:t>
      </w:r>
      <w:r>
        <w:br w:type="textWrapping"/>
      </w:r>
      <w:r>
        <w:t>- A subscription type can be Monthly, Quarterly, or Annual.</w:t>
      </w:r>
      <w:r>
        <w:br w:type="textWrapping"/>
      </w:r>
      <w:r>
        <w:t>- A session can only be recorded if the member's subscription is valid.</w:t>
      </w:r>
      <w:r>
        <w:br w:type="textWrapping"/>
      </w:r>
      <w:r>
        <w:t>- Each session belongs to one member.</w:t>
      </w:r>
      <w:r>
        <w:br w:type="textWrapping"/>
      </w:r>
      <w:r>
        <w:t>- Each session takes place in one gym branch.</w:t>
      </w:r>
      <w:r>
        <w:br w:type="textWrapping"/>
      </w:r>
      <w:r>
        <w:t>- A session includes an activity type and duration.</w:t>
      </w:r>
      <w:r>
        <w:br w:type="textWrapping"/>
      </w:r>
      <w:r>
        <w:t>- Equipment used during a session is optional.</w:t>
      </w:r>
      <w:r>
        <w:br w:type="textWrapping"/>
      </w:r>
      <w:r>
        <w:t>- A member cannot be deleted if an active subscription exists.</w:t>
      </w:r>
      <w:r>
        <w:br w:type="textWrapping"/>
      </w:r>
      <w:r>
        <w:t>- A member cannot be deleted if sessions are linked to the member.</w:t>
      </w:r>
      <w:r>
        <w:br w:type="textWrapping"/>
      </w:r>
      <w:r>
        <w:t>- Referential integrity must always be respected.</w:t>
      </w:r>
      <w:r>
        <w:br w:type="textWrapping"/>
      </w:r>
      <w:r>
        <w:br w:type="textWrapping"/>
      </w:r>
      <w:r>
        <w:t>3. USER STORIES 🧾</w:t>
      </w:r>
      <w:r>
        <w:br w:type="textWrapping"/>
      </w:r>
      <w:r>
        <w:br w:type="textWrapping"/>
      </w:r>
      <w:r>
        <w:t>Member</w:t>
      </w:r>
      <w:r>
        <w:br w:type="textWrapping"/>
      </w:r>
      <w:r>
        <w:t>- As a member, I want to have an active subscription so that I can access gym services.</w:t>
      </w:r>
      <w:r>
        <w:br w:type="textWrapping"/>
      </w:r>
      <w:r>
        <w:t>- As a member, I want my sessions to be recorded so that my activities can be tracked.</w:t>
      </w:r>
      <w:r>
        <w:br w:type="textWrapping"/>
      </w:r>
      <w:r>
        <w:br w:type="textWrapping"/>
      </w:r>
      <w:r>
        <w:t>Reception Employee</w:t>
      </w:r>
      <w:r>
        <w:br w:type="textWrapping"/>
      </w:r>
      <w:r>
        <w:t>- As a reception employee, I want to register new members so that they can access gym services.</w:t>
      </w:r>
      <w:r>
        <w:br w:type="textWrapping"/>
      </w:r>
      <w:r>
        <w:t>- As a reception employee, I want to create subscriptions so that members can use the gym.</w:t>
      </w:r>
      <w:r>
        <w:br w:type="textWrapping"/>
      </w:r>
      <w:r>
        <w:t>- As a reception employee, I want to record workout sessions so that member activities are tracked.</w:t>
      </w:r>
      <w:r>
        <w:br w:type="textWrapping"/>
      </w:r>
      <w:r>
        <w:br w:type="textWrapping"/>
      </w:r>
      <w:r>
        <w:t>Coach</w:t>
      </w:r>
      <w:r>
        <w:br w:type="textWrapping"/>
      </w:r>
      <w:r>
        <w:t>- As a coach, I want to consult members' sessions so that I can monitor their progress.</w:t>
      </w:r>
      <w:r>
        <w:br w:type="textWrapping"/>
      </w:r>
      <w:r>
        <w:t>- As a coach, I want to access activity history so that I can provide better coaching.</w:t>
      </w:r>
      <w:r>
        <w:br w:type="textWrapping"/>
      </w:r>
      <w:r>
        <w:br w:type="textWrapping"/>
      </w:r>
      <w:r>
        <w:t>Administrator</w:t>
      </w:r>
      <w:r>
        <w:br w:type="textWrapping"/>
      </w:r>
      <w:r>
        <w:t>- As an administrator, I want to manage gym branches so that the network remains organized.</w:t>
      </w:r>
      <w:r>
        <w:br w:type="textWrapping"/>
      </w:r>
      <w:r>
        <w:t>- As an administrator, I want to maintain database information so that data remains consistent.</w:t>
      </w:r>
      <w:r>
        <w:br w:type="textWrapping"/>
      </w:r>
      <w:r>
        <w:br w:type="textWrapping"/>
      </w:r>
      <w:r>
        <w:t>4. DATA DICTIONARY 📦</w:t>
      </w:r>
      <w:r>
        <w:br w:type="textWrapping"/>
      </w:r>
      <w:r>
        <w:br w:type="textWrapping"/>
      </w:r>
      <w:r>
        <w:t>MEMBER</w:t>
      </w:r>
      <w:r>
        <w:br w:type="textWrapping"/>
      </w:r>
      <w:r>
        <w:t>member_id, first_name, last_name, email, phone_number, registration_date, gym_id</w:t>
      </w:r>
      <w:r>
        <w:br w:type="textWrapping"/>
      </w:r>
      <w:r>
        <w:br w:type="textWrapping"/>
      </w:r>
      <w:r>
        <w:t>SUBSCRIPTION</w:t>
      </w:r>
      <w:r>
        <w:br w:type="textWrapping"/>
      </w:r>
      <w:r>
        <w:t>subscription_id, subscription_type, start_date, end_date, member_id</w:t>
      </w:r>
      <w:r>
        <w:br w:type="textWrapping"/>
      </w:r>
      <w:r>
        <w:br w:type="textWrapping"/>
      </w:r>
      <w:r>
        <w:t>SESSION</w:t>
      </w:r>
      <w:r>
        <w:br w:type="textWrapping"/>
      </w:r>
      <w:r>
        <w:t>session_id, session_date, activity_type, duration, equipment_used, member_id, gym_id</w:t>
      </w:r>
      <w:r>
        <w:br w:type="textWrapping"/>
      </w:r>
      <w:r>
        <w:br w:type="textWrapping"/>
      </w:r>
      <w:r>
        <w:t>GYM</w:t>
      </w:r>
      <w:r>
        <w:br w:type="textWrapping"/>
      </w:r>
      <w:r>
        <w:t>gym_id, gym_name, address, city</w:t>
      </w:r>
      <w:r>
        <w:br w:type="textWrapping"/>
      </w:r>
      <w:r>
        <w:br w:type="textWrapping"/>
      </w:r>
      <w:r>
        <w:t>5. FUNCTIONAL DEPENDENCY GRAPH (GDF) 🔗</w:t>
      </w:r>
      <w:r>
        <w:br w:type="textWrapping"/>
      </w:r>
      <w:r>
        <w:br w:type="textWrapping"/>
      </w:r>
      <w:r>
        <w:t>member_id → first_name, last_name, email, phone_number, registration_date, gym_id</w:t>
      </w:r>
      <w:r>
        <w:br w:type="textWrapping"/>
      </w:r>
      <w:r>
        <w:t>subscription_id → subscription_type, start_date, end_date, member_id</w:t>
      </w:r>
      <w:r>
        <w:br w:type="textWrapping"/>
      </w:r>
      <w:r>
        <w:t>session_id → session_date, activity_type, duration, equipment_used, member_id, gym_id</w:t>
      </w:r>
      <w:r>
        <w:br w:type="textWrapping"/>
      </w:r>
      <w:r>
        <w:t>gym_id → gym_name, address, city</w:t>
      </w:r>
      <w:r>
        <w:br w:type="textWrapping"/>
      </w:r>
      <w:r>
        <w:br w:type="textWrapping"/>
      </w:r>
      <w:r>
        <w:t>6. CONCEPTUAL DATA MODEL (MCD)</w:t>
      </w:r>
      <w:r>
        <w:br w:type="textWrapping"/>
      </w:r>
      <w:r>
        <w:br w:type="textWrapping"/>
      </w:r>
      <w:r>
        <w:drawing>
          <wp:inline distT="0" distB="0" distL="114300" distR="114300">
            <wp:extent cx="5476875" cy="3002915"/>
            <wp:effectExtent l="0" t="0" r="9525" b="6985"/>
            <wp:docPr id="1" name="Image 1" descr="m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mcd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t>7. LOGICAL DATA MODEL (MLD)</w:t>
      </w:r>
      <w:r>
        <w:br w:type="textWrapping"/>
      </w:r>
      <w:r>
        <w:br w:type="textWrapping"/>
      </w:r>
      <w:r>
        <w:rPr>
          <w:rFonts w:hint="default"/>
          <w:lang w:val="en-US"/>
        </w:rPr>
        <w:drawing>
          <wp:inline distT="0" distB="0" distL="114300" distR="114300">
            <wp:extent cx="5478780" cy="3491230"/>
            <wp:effectExtent l="0" t="0" r="7620" b="13970"/>
            <wp:docPr id="2" name="Image 2" descr="m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ml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7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9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1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3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FA332D5"/>
    <w:rsid w:val="56A24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Balloon Text"/>
    <w:lsdException w:unhideWhenUsed="0" w:uiPriority="59" w:semiHidden="0" w:name="Table Grid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3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Strong"/>
    <w:basedOn w:val="11"/>
    <w:qFormat/>
    <w:uiPriority w:val="22"/>
    <w:rPr>
      <w:b/>
      <w:bCs/>
    </w:rPr>
  </w:style>
  <w:style w:type="character" w:styleId="13">
    <w:name w:val="Emphasis"/>
    <w:basedOn w:val="11"/>
    <w:qFormat/>
    <w:uiPriority w:val="20"/>
    <w:rPr>
      <w:i/>
      <w:iCs/>
    </w:rPr>
  </w:style>
  <w:style w:type="paragraph" w:styleId="14">
    <w:name w:val="Subtitle"/>
    <w:basedOn w:val="1"/>
    <w:next w:val="1"/>
    <w:link w:val="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5">
    <w:name w:val="List Bullet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6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17">
    <w:name w:val="List Number 3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8">
    <w:name w:val="Body Text 3"/>
    <w:basedOn w:val="1"/>
    <w:link w:val="47"/>
    <w:unhideWhenUsed/>
    <w:uiPriority w:val="99"/>
    <w:pPr>
      <w:spacing w:after="120"/>
    </w:pPr>
    <w:rPr>
      <w:sz w:val="16"/>
      <w:szCs w:val="16"/>
    </w:rPr>
  </w:style>
  <w:style w:type="paragraph" w:styleId="19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20">
    <w:name w:val="List Number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1">
    <w:name w:val="Body Text"/>
    <w:basedOn w:val="1"/>
    <w:link w:val="45"/>
    <w:unhideWhenUsed/>
    <w:uiPriority w:val="99"/>
    <w:pPr>
      <w:spacing w:after="120"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Body Text 2"/>
    <w:basedOn w:val="1"/>
    <w:link w:val="46"/>
    <w:unhideWhenUsed/>
    <w:uiPriority w:val="99"/>
    <w:pPr>
      <w:spacing w:after="120" w:line="480" w:lineRule="auto"/>
    </w:pPr>
  </w:style>
  <w:style w:type="paragraph" w:styleId="24">
    <w:name w:val="foot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List"/>
    <w:basedOn w:val="1"/>
    <w:unhideWhenUsed/>
    <w:uiPriority w:val="99"/>
    <w:pPr>
      <w:ind w:left="360" w:hanging="360"/>
      <w:contextualSpacing/>
    </w:pPr>
  </w:style>
  <w:style w:type="paragraph" w:styleId="26">
    <w:name w:val="header"/>
    <w:basedOn w:val="1"/>
    <w:link w:val="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macro"/>
    <w:link w:val="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 2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Bullet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2"/>
    <w:basedOn w:val="1"/>
    <w:unhideWhenUsed/>
    <w:uiPriority w:val="99"/>
    <w:pPr>
      <w:ind w:left="720" w:hanging="360"/>
      <w:contextualSpacing/>
    </w:pPr>
  </w:style>
  <w:style w:type="paragraph" w:styleId="3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33">
    <w:name w:val="List Bullet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4">
    <w:name w:val="Title"/>
    <w:basedOn w:val="1"/>
    <w:next w:val="1"/>
    <w:link w:val="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36">
    <w:name w:val="Header Char"/>
    <w:basedOn w:val="11"/>
    <w:link w:val="26"/>
    <w:qFormat/>
    <w:uiPriority w:val="99"/>
  </w:style>
  <w:style w:type="character" w:customStyle="1" w:styleId="37">
    <w:name w:val="Footer Char"/>
    <w:basedOn w:val="11"/>
    <w:link w:val="24"/>
    <w:uiPriority w:val="99"/>
  </w:style>
  <w:style w:type="paragraph" w:styleId="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2">
    <w:name w:val="Title Char"/>
    <w:basedOn w:val="11"/>
    <w:link w:val="34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3">
    <w:name w:val="Subtitle Char"/>
    <w:basedOn w:val="11"/>
    <w:link w:val="1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4">
    <w:name w:val="List Paragraph"/>
    <w:basedOn w:val="1"/>
    <w:qFormat/>
    <w:uiPriority w:val="34"/>
    <w:pPr>
      <w:ind w:left="720"/>
      <w:contextualSpacing/>
    </w:pPr>
  </w:style>
  <w:style w:type="character" w:customStyle="1" w:styleId="45">
    <w:name w:val="Body Text Char"/>
    <w:basedOn w:val="11"/>
    <w:link w:val="21"/>
    <w:uiPriority w:val="99"/>
  </w:style>
  <w:style w:type="character" w:customStyle="1" w:styleId="46">
    <w:name w:val="Body Text 2 Char"/>
    <w:basedOn w:val="11"/>
    <w:link w:val="23"/>
    <w:uiPriority w:val="99"/>
  </w:style>
  <w:style w:type="character" w:customStyle="1" w:styleId="47">
    <w:name w:val="Body Text 3 Char"/>
    <w:basedOn w:val="11"/>
    <w:link w:val="18"/>
    <w:uiPriority w:val="99"/>
    <w:rPr>
      <w:sz w:val="16"/>
      <w:szCs w:val="16"/>
    </w:rPr>
  </w:style>
  <w:style w:type="character" w:customStyle="1" w:styleId="48">
    <w:name w:val="Macro Text Char"/>
    <w:basedOn w:val="11"/>
    <w:link w:val="27"/>
    <w:uiPriority w:val="99"/>
    <w:rPr>
      <w:rFonts w:ascii="Courier" w:hAnsi="Courier"/>
      <w:sz w:val="20"/>
      <w:szCs w:val="20"/>
    </w:rPr>
  </w:style>
  <w:style w:type="paragraph" w:styleId="49">
    <w:name w:val="Quote"/>
    <w:basedOn w:val="1"/>
    <w:next w:val="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0">
    <w:name w:val="Quote Char"/>
    <w:basedOn w:val="11"/>
    <w:link w:val="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7">
    <w:name w:val="Intense Quote"/>
    <w:basedOn w:val="1"/>
    <w:next w:val="1"/>
    <w:link w:val="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8">
    <w:name w:val="Intense Quote Char"/>
    <w:basedOn w:val="11"/>
    <w:link w:val="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4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5">
    <w:name w:val="Table Grid"/>
    <w:basedOn w:val="3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66">
    <w:name w:val="Light Shading"/>
    <w:basedOn w:val="35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35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35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35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35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35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35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35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35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35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35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35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35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35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35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35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35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35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35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35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35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35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35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35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35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35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35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35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35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35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35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35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35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35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35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448</Words>
  <Characters>2390</Characters>
  <Lines>0</Lines>
  <Paragraphs>0</Paragraphs>
  <TotalTime>121</TotalTime>
  <ScaleCrop>false</ScaleCrop>
  <LinksUpToDate>false</LinksUpToDate>
  <CharactersWithSpaces>2773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Taha Mouaddine</cp:lastModifiedBy>
  <dcterms:modified xsi:type="dcterms:W3CDTF">2026-06-24T14:38:28Z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eyJoZGlkIjoiZTM5ZmE4MDkzYWZlOTY2NmUwMTYzMjA3ZDVkMGVmMTgiLCJ1c2VySWQiOiIxNTgwNTQ4MjUwNTc2OSJ9</vt:lpwstr>
  </property>
  <property fmtid="{D5CDD505-2E9C-101B-9397-08002B2CF9AE}" pid="3" name="KSOProductBuildVer">
    <vt:lpwstr>1036-12.1.0.26880</vt:lpwstr>
  </property>
  <property fmtid="{D5CDD505-2E9C-101B-9397-08002B2CF9AE}" pid="4" name="ICV">
    <vt:lpwstr>1021A320832A4D299C63595AAC0669C2_12</vt:lpwstr>
  </property>
</Properties>
</file>